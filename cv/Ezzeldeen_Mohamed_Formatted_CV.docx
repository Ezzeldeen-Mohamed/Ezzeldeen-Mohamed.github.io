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29CD3">
      <w:pPr>
        <w:pStyle w:val="36"/>
        <w:jc w:val="center"/>
      </w:pPr>
      <w:r>
        <w:t>Ezzeldeen Mohamed Shedeed</w:t>
      </w:r>
    </w:p>
    <w:p w14:paraId="246F10A0">
      <w:pPr>
        <w:jc w:val="center"/>
      </w:pPr>
      <w:r>
        <w:rPr>
          <w:rFonts w:ascii="Calibri" w:hAnsi="Calibri"/>
          <w:b w:val="0"/>
          <w:i w:val="0"/>
          <w:sz w:val="22"/>
        </w:rPr>
        <w:t>.NET Backend Developer</w:t>
      </w:r>
    </w:p>
    <w:p w14:paraId="27852636">
      <w:pPr>
        <w:jc w:val="center"/>
      </w:pPr>
      <w:r>
        <w:rPr>
          <w:rFonts w:ascii="Calibri" w:hAnsi="Calibri"/>
          <w:b w:val="0"/>
          <w:i w:val="0"/>
          <w:sz w:val="22"/>
        </w:rPr>
        <w:t>Cairo, Egypt | +201150682120 | ezzm80618@gmail.com</w:t>
      </w:r>
    </w:p>
    <w:p w14:paraId="2C520748">
      <w:pPr>
        <w:jc w:val="center"/>
      </w:pPr>
      <w:r>
        <w:rPr>
          <w:rFonts w:ascii="Calibri" w:hAnsi="Calibri"/>
          <w:b w:val="0"/>
          <w:i w:val="0"/>
          <w:sz w:val="22"/>
        </w:rPr>
        <w:t>GitHub: https://github.com/Ezzeldeen-Mohamed | LinkedIn: https://www.linkedin.com/in/ezzeldeenmohamed</w:t>
      </w:r>
    </w:p>
    <w:p w14:paraId="03C4D3EF">
      <w:pPr>
        <w:pStyle w:val="2"/>
      </w:pPr>
      <w:r>
        <w:t>Summary</w:t>
      </w:r>
    </w:p>
    <w:p w14:paraId="270BF51F">
      <w:r>
        <w:rPr>
          <w:rFonts w:ascii="Calibri" w:hAnsi="Calibri"/>
          <w:b w:val="0"/>
          <w:i w:val="0"/>
          <w:sz w:val="22"/>
        </w:rPr>
        <w:t>Dedicated .NET Backend Developer skilled in building scalable and secure web applications using ASP.NET Core and Clean Architecture. Proficient in RESTful APIs, SQL Server, and cybersecurity practices. Delivered impactfu</w:t>
      </w:r>
      <w:r>
        <w:rPr>
          <w:rFonts w:hint="default" w:ascii="Calibri" w:hAnsi="Calibri"/>
          <w:b w:val="0"/>
          <w:i w:val="0"/>
          <w:sz w:val="22"/>
          <w:lang w:val="en-US"/>
        </w:rPr>
        <w:t>l</w:t>
      </w:r>
      <w:r>
        <w:rPr>
          <w:rFonts w:ascii="Calibri" w:hAnsi="Calibri"/>
          <w:b w:val="0"/>
          <w:i w:val="0"/>
          <w:sz w:val="22"/>
        </w:rPr>
        <w:t>l projects like Tawlity and BookStoreAPIs, significantly enhancing performance. Recognized in IYMC, ECPC, and ISF competitions. Committed to innovation and continuous learning.</w:t>
      </w:r>
    </w:p>
    <w:p w14:paraId="2B58761F">
      <w:pPr>
        <w:pStyle w:val="2"/>
      </w:pPr>
      <w:r>
        <w:t>Education</w:t>
      </w:r>
    </w:p>
    <w:p w14:paraId="688D944A">
      <w:r>
        <w:rPr>
          <w:rFonts w:ascii="Calibri" w:hAnsi="Calibri"/>
          <w:b w:val="0"/>
          <w:i w:val="0"/>
          <w:sz w:val="22"/>
        </w:rPr>
        <w:t>High School Diploma, Expected 07/2025</w:t>
      </w:r>
    </w:p>
    <w:p w14:paraId="747D3962">
      <w:r>
        <w:rPr>
          <w:rFonts w:ascii="Calibri" w:hAnsi="Calibri"/>
          <w:b w:val="0"/>
          <w:i w:val="0"/>
          <w:sz w:val="22"/>
        </w:rPr>
        <w:t>El Sewedy International Applied Technology School, Giza, Egypt</w:t>
      </w:r>
    </w:p>
    <w:p w14:paraId="7B155788">
      <w:pPr>
        <w:pStyle w:val="2"/>
      </w:pPr>
      <w:r>
        <w:t>Experience</w:t>
      </w:r>
    </w:p>
    <w:p w14:paraId="648DDDDB">
      <w:r>
        <w:rPr>
          <w:rFonts w:ascii="Calibri" w:hAnsi="Calibri"/>
          <w:b/>
          <w:i w:val="0"/>
          <w:sz w:val="22"/>
        </w:rPr>
        <w:t>2022 - .NET Backend Developer, Elsewedy Electrometer, Remote</w:t>
      </w:r>
    </w:p>
    <w:p w14:paraId="29C30343">
      <w:r>
        <w:rPr>
          <w:rFonts w:ascii="Calibri" w:hAnsi="Calibri"/>
          <w:b w:val="0"/>
          <w:i w:val="0"/>
          <w:sz w:val="22"/>
        </w:rPr>
        <w:t>- Developed 20+ RESTful APIs, significantly enhancing performance.</w:t>
      </w:r>
      <w:r>
        <w:rPr>
          <w:rFonts w:ascii="Calibri" w:hAnsi="Calibri"/>
          <w:b w:val="0"/>
          <w:i w:val="0"/>
          <w:sz w:val="22"/>
        </w:rPr>
        <w:br w:type="textWrapping"/>
      </w:r>
      <w:r>
        <w:rPr>
          <w:rFonts w:ascii="Calibri" w:hAnsi="Calibri"/>
          <w:b w:val="0"/>
          <w:i w:val="0"/>
          <w:sz w:val="22"/>
        </w:rPr>
        <w:t>- Integrated third-party APIs for improved platform functionality.</w:t>
      </w:r>
      <w:r>
        <w:rPr>
          <w:rFonts w:ascii="Calibri" w:hAnsi="Calibri"/>
          <w:b w:val="0"/>
          <w:i w:val="0"/>
          <w:sz w:val="22"/>
        </w:rPr>
        <w:br w:type="textWrapping"/>
      </w:r>
      <w:r>
        <w:rPr>
          <w:rFonts w:ascii="Calibri" w:hAnsi="Calibri"/>
          <w:b w:val="0"/>
          <w:i w:val="0"/>
          <w:sz w:val="22"/>
        </w:rPr>
        <w:t>- Optimized frontend-backend integration using Clean Architecture.</w:t>
      </w:r>
    </w:p>
    <w:p w14:paraId="44346E61">
      <w:r>
        <w:rPr>
          <w:rFonts w:ascii="Calibri" w:hAnsi="Calibri"/>
          <w:b/>
          <w:i w:val="0"/>
          <w:sz w:val="22"/>
        </w:rPr>
        <w:t>2023 - Freelance .NET Developer, Self-employed, Remote</w:t>
      </w:r>
    </w:p>
    <w:p w14:paraId="37CDA740">
      <w:r>
        <w:rPr>
          <w:rFonts w:ascii="Calibri" w:hAnsi="Calibri"/>
          <w:b w:val="0"/>
          <w:i w:val="0"/>
          <w:sz w:val="22"/>
        </w:rPr>
        <w:t>- Built backend systems for e-commerce and ticketing platforms using ASP.NET Core.</w:t>
      </w:r>
      <w:r>
        <w:rPr>
          <w:rFonts w:ascii="Calibri" w:hAnsi="Calibri"/>
          <w:b w:val="0"/>
          <w:i w:val="0"/>
          <w:sz w:val="22"/>
        </w:rPr>
        <w:br w:type="textWrapping"/>
      </w:r>
      <w:r>
        <w:rPr>
          <w:rFonts w:ascii="Calibri" w:hAnsi="Calibri"/>
          <w:b w:val="0"/>
          <w:i w:val="0"/>
          <w:sz w:val="22"/>
        </w:rPr>
        <w:t>- Implemented secure OAuth and JWT authentication flows.</w:t>
      </w:r>
      <w:r>
        <w:rPr>
          <w:rFonts w:ascii="Calibri" w:hAnsi="Calibri"/>
          <w:b w:val="0"/>
          <w:i w:val="0"/>
          <w:sz w:val="22"/>
        </w:rPr>
        <w:br w:type="textWrapping"/>
      </w:r>
      <w:r>
        <w:rPr>
          <w:rFonts w:ascii="Calibri" w:hAnsi="Calibri"/>
          <w:b w:val="0"/>
          <w:i w:val="0"/>
          <w:sz w:val="22"/>
        </w:rPr>
        <w:t>- Collaborated with frontend developers on full-stack solutions.</w:t>
      </w:r>
    </w:p>
    <w:p w14:paraId="0EE8750E">
      <w:r>
        <w:rPr>
          <w:rFonts w:ascii="Calibri" w:hAnsi="Calibri"/>
          <w:b/>
          <w:i w:val="0"/>
          <w:sz w:val="22"/>
        </w:rPr>
        <w:t>2023 - .NET Backend Developer, Elsewedy Electrometer, Giza, Egypt</w:t>
      </w:r>
    </w:p>
    <w:p w14:paraId="1C7E4FA9">
      <w:r>
        <w:rPr>
          <w:rFonts w:ascii="Calibri" w:hAnsi="Calibri"/>
          <w:b w:val="0"/>
          <w:i w:val="0"/>
          <w:sz w:val="22"/>
        </w:rPr>
        <w:t>- Contributed to RMS HR system, adding attendance and vacation features.</w:t>
      </w:r>
      <w:r>
        <w:rPr>
          <w:rFonts w:ascii="Calibri" w:hAnsi="Calibri"/>
          <w:b w:val="0"/>
          <w:i w:val="0"/>
          <w:sz w:val="22"/>
        </w:rPr>
        <w:br w:type="textWrapping"/>
      </w:r>
      <w:r>
        <w:rPr>
          <w:rFonts w:ascii="Calibri" w:hAnsi="Calibri"/>
          <w:b w:val="0"/>
          <w:i w:val="0"/>
          <w:sz w:val="22"/>
        </w:rPr>
        <w:t>- Enhanced system efficiency using Entity Framework Core.</w:t>
      </w:r>
      <w:r>
        <w:rPr>
          <w:rFonts w:ascii="Calibri" w:hAnsi="Calibri"/>
          <w:b w:val="0"/>
          <w:i w:val="0"/>
          <w:sz w:val="22"/>
        </w:rPr>
        <w:br w:type="textWrapping"/>
      </w:r>
      <w:r>
        <w:rPr>
          <w:rFonts w:ascii="Calibri" w:hAnsi="Calibri"/>
          <w:b w:val="0"/>
          <w:i w:val="0"/>
          <w:sz w:val="22"/>
        </w:rPr>
        <w:t>- Worked with HR staff for testing and feedback.</w:t>
      </w:r>
    </w:p>
    <w:p w14:paraId="2B1663D8">
      <w:pPr>
        <w:pStyle w:val="2"/>
      </w:pPr>
      <w:r>
        <w:t>Projects</w:t>
      </w:r>
    </w:p>
    <w:p w14:paraId="3E69D8AF">
      <w:r>
        <w:rPr>
          <w:rFonts w:ascii="Calibri" w:hAnsi="Calibri"/>
          <w:b/>
          <w:i w:val="0"/>
          <w:sz w:val="22"/>
        </w:rPr>
        <w:t>Tawlity:</w:t>
      </w:r>
    </w:p>
    <w:p w14:paraId="32C433A1">
      <w:r>
        <w:rPr>
          <w:rFonts w:ascii="Calibri" w:hAnsi="Calibri"/>
          <w:b w:val="0"/>
          <w:i w:val="0"/>
          <w:sz w:val="22"/>
        </w:rPr>
        <w:t>Full-stack restaurant reservation system using ASP.NET Core and SQL Server. Supported 1,000+ users with JWT/OAuth authentication and real-time bookings.</w:t>
      </w:r>
      <w:bookmarkStart w:id="0" w:name="_GoBack"/>
      <w:bookmarkEnd w:id="0"/>
    </w:p>
    <w:p w14:paraId="701C43EB">
      <w:r>
        <w:rPr>
          <w:rFonts w:ascii="Calibri" w:hAnsi="Calibri"/>
          <w:b/>
          <w:i w:val="0"/>
          <w:sz w:val="22"/>
        </w:rPr>
        <w:t>BookStoreAPIs:</w:t>
      </w:r>
    </w:p>
    <w:p w14:paraId="494A38B1">
      <w:r>
        <w:rPr>
          <w:rFonts w:ascii="Calibri" w:hAnsi="Calibri"/>
          <w:b w:val="0"/>
          <w:i w:val="0"/>
          <w:sz w:val="22"/>
        </w:rPr>
        <w:t>Scalable bookstore API using .NET Core and Clean Architecture. Featured JWT, SOLID principles, and custom middleware for secure design.</w:t>
      </w:r>
    </w:p>
    <w:p w14:paraId="33C33C0C">
      <w:r>
        <w:rPr>
          <w:rFonts w:ascii="Calibri" w:hAnsi="Calibri"/>
          <w:b/>
          <w:i w:val="0"/>
          <w:sz w:val="22"/>
        </w:rPr>
        <w:t>Managing Movie Collection:</w:t>
      </w:r>
    </w:p>
    <w:p w14:paraId="151BE14C">
      <w:r>
        <w:rPr>
          <w:rFonts w:ascii="Calibri" w:hAnsi="Calibri"/>
          <w:b w:val="0"/>
          <w:i w:val="0"/>
          <w:sz w:val="22"/>
        </w:rPr>
        <w:t>Movie management API using ASP.NET Core and SQL Server. Implemented JWT authentication and robust exception handling.</w:t>
      </w:r>
    </w:p>
    <w:p w14:paraId="35DA5F27">
      <w:r>
        <w:rPr>
          <w:rFonts w:ascii="Calibri" w:hAnsi="Calibri"/>
          <w:b/>
          <w:i w:val="0"/>
          <w:sz w:val="22"/>
        </w:rPr>
        <w:t>Online Bookstore:</w:t>
      </w:r>
    </w:p>
    <w:p w14:paraId="0DCFFA24">
      <w:r>
        <w:rPr>
          <w:rFonts w:ascii="Calibri" w:hAnsi="Calibri"/>
          <w:b w:val="0"/>
          <w:i w:val="0"/>
          <w:sz w:val="22"/>
        </w:rPr>
        <w:t>Web application using ASP.NET Core MVC and Entity Framework Core. Featured asynchronous CRUD operations and Bootstrap UI.</w:t>
      </w:r>
    </w:p>
    <w:p w14:paraId="08A6846A">
      <w:r>
        <w:rPr>
          <w:rFonts w:ascii="Calibri" w:hAnsi="Calibri"/>
          <w:b/>
          <w:i w:val="0"/>
          <w:sz w:val="22"/>
        </w:rPr>
        <w:t>E-Movie:</w:t>
      </w:r>
    </w:p>
    <w:p w14:paraId="0B9C3AC7">
      <w:r>
        <w:rPr>
          <w:rFonts w:ascii="Calibri" w:hAnsi="Calibri"/>
          <w:b w:val="0"/>
          <w:i w:val="0"/>
          <w:sz w:val="22"/>
        </w:rPr>
        <w:t>Movie management web app using ASP.NET Core MVC and SQL Server. Supported CRUD operations and responsive design.</w:t>
      </w:r>
    </w:p>
    <w:p w14:paraId="075E20F6">
      <w:r>
        <w:rPr>
          <w:rFonts w:ascii="Calibri" w:hAnsi="Calibri"/>
          <w:b/>
          <w:i w:val="0"/>
          <w:sz w:val="22"/>
        </w:rPr>
        <w:t>My Health:</w:t>
      </w:r>
    </w:p>
    <w:p w14:paraId="12B59FB3">
      <w:r>
        <w:rPr>
          <w:rFonts w:ascii="Calibri" w:hAnsi="Calibri"/>
          <w:b w:val="0"/>
          <w:i w:val="0"/>
          <w:sz w:val="22"/>
        </w:rPr>
        <w:t>IoT and AI-based health monitoring app using Firebase. Enabled real-time vital sign tracking for personalized healthcare.</w:t>
      </w:r>
    </w:p>
    <w:p w14:paraId="5EAFFF96">
      <w:pPr>
        <w:pStyle w:val="2"/>
      </w:pPr>
      <w:r>
        <w:t>Competitions</w:t>
      </w:r>
    </w:p>
    <w:p w14:paraId="3C23902B">
      <w:r>
        <w:rPr>
          <w:rFonts w:ascii="Calibri" w:hAnsi="Calibri"/>
          <w:b w:val="0"/>
          <w:i w:val="0"/>
          <w:sz w:val="22"/>
        </w:rPr>
        <w:t>2023: IYMC - Participated in global math challenge, enhancing analytical skills.</w:t>
      </w:r>
    </w:p>
    <w:p w14:paraId="0CD98A15">
      <w:r>
        <w:rPr>
          <w:rFonts w:ascii="Calibri" w:hAnsi="Calibri"/>
          <w:b w:val="0"/>
          <w:i w:val="0"/>
          <w:sz w:val="22"/>
        </w:rPr>
        <w:t>2023: ECPC Qualification Contest - Competed in regional programming contest.</w:t>
      </w:r>
    </w:p>
    <w:p w14:paraId="70D60D16">
      <w:r>
        <w:rPr>
          <w:rFonts w:ascii="Calibri" w:hAnsi="Calibri"/>
          <w:b w:val="0"/>
          <w:i w:val="0"/>
          <w:sz w:val="22"/>
        </w:rPr>
        <w:t xml:space="preserve">2024: </w:t>
      </w:r>
      <w:r>
        <w:rPr>
          <w:rFonts w:hint="default" w:ascii="Calibri" w:hAnsi="Calibri"/>
          <w:b w:val="0"/>
          <w:i w:val="0"/>
          <w:sz w:val="22"/>
          <w:lang w:val="en-US"/>
        </w:rPr>
        <w:t>E</w:t>
      </w:r>
      <w:r>
        <w:rPr>
          <w:rFonts w:ascii="Calibri" w:hAnsi="Calibri"/>
          <w:b w:val="0"/>
          <w:i w:val="0"/>
          <w:sz w:val="22"/>
        </w:rPr>
        <w:t>CPC Egyptian Teens Qualification - Earned Honorable Mention.</w:t>
      </w:r>
    </w:p>
    <w:p w14:paraId="64E32821">
      <w:r>
        <w:rPr>
          <w:rFonts w:ascii="Calibri" w:hAnsi="Calibri"/>
          <w:b w:val="0"/>
          <w:i w:val="0"/>
          <w:sz w:val="22"/>
        </w:rPr>
        <w:t>202</w:t>
      </w:r>
      <w:r>
        <w:rPr>
          <w:rFonts w:hint="default" w:ascii="Calibri" w:hAnsi="Calibri"/>
          <w:b w:val="0"/>
          <w:i w:val="0"/>
          <w:sz w:val="22"/>
          <w:lang w:val="en-US"/>
        </w:rPr>
        <w:t>5</w:t>
      </w:r>
      <w:r>
        <w:rPr>
          <w:rFonts w:ascii="Calibri" w:hAnsi="Calibri"/>
          <w:b w:val="0"/>
          <w:i w:val="0"/>
          <w:sz w:val="22"/>
        </w:rPr>
        <w:t>: ISF - Secured 1st place in Energy category at Giza Governorate level with Eco Energy Pioneers.</w:t>
      </w:r>
    </w:p>
    <w:p w14:paraId="4C75A2B3">
      <w:pPr>
        <w:pStyle w:val="2"/>
      </w:pPr>
      <w:r>
        <w:t>Certifications</w:t>
      </w:r>
    </w:p>
    <w:p w14:paraId="0DBED0BF">
      <w:r>
        <w:rPr>
          <w:rFonts w:ascii="Calibri" w:hAnsi="Calibri"/>
          <w:b w:val="0"/>
          <w:i w:val="0"/>
          <w:sz w:val="22"/>
        </w:rPr>
        <w:t>202</w:t>
      </w:r>
      <w:r>
        <w:rPr>
          <w:rFonts w:hint="default" w:ascii="Calibri" w:hAnsi="Calibri"/>
          <w:b w:val="0"/>
          <w:i w:val="0"/>
          <w:sz w:val="22"/>
          <w:lang w:val="en-US"/>
        </w:rPr>
        <w:t>4</w:t>
      </w:r>
      <w:r>
        <w:rPr>
          <w:rFonts w:ascii="Calibri" w:hAnsi="Calibri"/>
          <w:b w:val="0"/>
          <w:i w:val="0"/>
          <w:sz w:val="22"/>
        </w:rPr>
        <w:t>: IYMC Participation - Recognized for global math challenge.</w:t>
      </w:r>
    </w:p>
    <w:p w14:paraId="42512706">
      <w:r>
        <w:rPr>
          <w:rFonts w:ascii="Calibri" w:hAnsi="Calibri"/>
          <w:b w:val="0"/>
          <w:i w:val="0"/>
          <w:sz w:val="22"/>
        </w:rPr>
        <w:t>202</w:t>
      </w:r>
      <w:r>
        <w:rPr>
          <w:rFonts w:hint="default" w:ascii="Calibri" w:hAnsi="Calibri"/>
          <w:b w:val="0"/>
          <w:i w:val="0"/>
          <w:sz w:val="22"/>
          <w:lang w:val="en-US"/>
        </w:rPr>
        <w:t>4</w:t>
      </w:r>
      <w:r>
        <w:rPr>
          <w:rFonts w:ascii="Calibri" w:hAnsi="Calibri"/>
          <w:b w:val="0"/>
          <w:i w:val="0"/>
          <w:sz w:val="22"/>
        </w:rPr>
        <w:t>: ECPC Qualification - Certified for programming contest participation.</w:t>
      </w:r>
    </w:p>
    <w:p w14:paraId="2E4F3517">
      <w:r>
        <w:rPr>
          <w:rFonts w:ascii="Calibri" w:hAnsi="Calibri"/>
          <w:b w:val="0"/>
          <w:i w:val="0"/>
          <w:sz w:val="22"/>
        </w:rPr>
        <w:t>202</w:t>
      </w:r>
      <w:r>
        <w:rPr>
          <w:rFonts w:hint="default" w:ascii="Calibri" w:hAnsi="Calibri"/>
          <w:b w:val="0"/>
          <w:i w:val="0"/>
          <w:sz w:val="22"/>
          <w:lang w:val="en-US"/>
        </w:rPr>
        <w:t>5</w:t>
      </w:r>
      <w:r>
        <w:rPr>
          <w:rFonts w:ascii="Calibri" w:hAnsi="Calibri"/>
          <w:b w:val="0"/>
          <w:i w:val="0"/>
          <w:sz w:val="22"/>
        </w:rPr>
        <w:t>: ISF - Awarded for 1st place in Energy category</w:t>
      </w:r>
      <w:r>
        <w:rPr>
          <w:rFonts w:hint="default" w:ascii="Calibri" w:hAnsi="Calibri"/>
          <w:b w:val="0"/>
          <w:i w:val="0"/>
          <w:sz w:val="22"/>
          <w:lang w:val="en-US"/>
        </w:rPr>
        <w:t xml:space="preserve"> in Giza</w:t>
      </w:r>
      <w:r>
        <w:rPr>
          <w:rFonts w:ascii="Calibri" w:hAnsi="Calibri"/>
          <w:b w:val="0"/>
          <w:i w:val="0"/>
          <w:sz w:val="22"/>
        </w:rPr>
        <w:t>.</w:t>
      </w:r>
    </w:p>
    <w:p w14:paraId="4B659372">
      <w:r>
        <w:rPr>
          <w:rFonts w:ascii="Calibri" w:hAnsi="Calibri"/>
          <w:b w:val="0"/>
          <w:i w:val="0"/>
          <w:sz w:val="22"/>
        </w:rPr>
        <w:t>2024: Global Circles, Soliya - Cross-cultural dialogue on social media polarization.</w:t>
      </w:r>
    </w:p>
    <w:p w14:paraId="3F2A6B69">
      <w:r>
        <w:rPr>
          <w:rFonts w:ascii="Calibri" w:hAnsi="Calibri"/>
          <w:b w:val="0"/>
          <w:i w:val="0"/>
          <w:sz w:val="22"/>
        </w:rPr>
        <w:t>2024: Cybersecurity, Cyberx World (NTI) - 5-day bootcamp on phishing and IoT security.</w:t>
      </w:r>
    </w:p>
    <w:p w14:paraId="440CEBF1">
      <w:r>
        <w:rPr>
          <w:rFonts w:ascii="Calibri" w:hAnsi="Calibri"/>
          <w:b w:val="0"/>
          <w:i w:val="0"/>
          <w:sz w:val="22"/>
        </w:rPr>
        <w:t>202</w:t>
      </w:r>
      <w:r>
        <w:rPr>
          <w:rFonts w:hint="default" w:ascii="Calibri" w:hAnsi="Calibri"/>
          <w:b w:val="0"/>
          <w:i w:val="0"/>
          <w:sz w:val="22"/>
          <w:lang w:val="en-US"/>
        </w:rPr>
        <w:t>5</w:t>
      </w:r>
      <w:r>
        <w:rPr>
          <w:rFonts w:ascii="Calibri" w:hAnsi="Calibri"/>
          <w:b w:val="0"/>
          <w:i w:val="0"/>
          <w:sz w:val="22"/>
        </w:rPr>
        <w:t>: Tech Tank, National Research Center - Recognized for innovative project.</w:t>
      </w:r>
    </w:p>
    <w:p w14:paraId="08E3BE96">
      <w:pPr>
        <w:pStyle w:val="2"/>
      </w:pPr>
      <w:r>
        <w:t>Technical Skills</w:t>
      </w:r>
    </w:p>
    <w:p w14:paraId="18383D88">
      <w:r>
        <w:rPr>
          <w:rFonts w:ascii="Calibri" w:hAnsi="Calibri"/>
          <w:b w:val="0"/>
          <w:i w:val="0"/>
          <w:sz w:val="22"/>
        </w:rPr>
        <w:t>Programming Languages: C#, C++, C, Python, JavaScript</w:t>
      </w:r>
    </w:p>
    <w:p w14:paraId="3D814AAD">
      <w:r>
        <w:rPr>
          <w:rFonts w:ascii="Calibri" w:hAnsi="Calibri"/>
          <w:b w:val="0"/>
          <w:i w:val="0"/>
          <w:sz w:val="22"/>
        </w:rPr>
        <w:t>Frameworks &amp; Libraries: ASP.NET Core, Entity Framework Core</w:t>
      </w:r>
    </w:p>
    <w:p w14:paraId="18AE155B">
      <w:r>
        <w:rPr>
          <w:rFonts w:ascii="Calibri" w:hAnsi="Calibri"/>
          <w:b w:val="0"/>
          <w:i w:val="0"/>
          <w:sz w:val="22"/>
        </w:rPr>
        <w:t>Tools &amp; Technologies: SQL Server, Git, Postman, Swagger, Firebase</w:t>
      </w:r>
    </w:p>
    <w:p w14:paraId="33086317">
      <w:r>
        <w:rPr>
          <w:rFonts w:ascii="Calibri" w:hAnsi="Calibri"/>
          <w:b w:val="0"/>
          <w:i w:val="0"/>
          <w:sz w:val="22"/>
        </w:rPr>
        <w:t>Concepts: Clean Architecture, RESTful APIs, JWT Authentication, OAuth 2.0, SOLID Principles, Cybersecurity, Testing, Design</w:t>
      </w:r>
    </w:p>
    <w:p w14:paraId="1CDE1EFB">
      <w:pPr>
        <w:pStyle w:val="2"/>
      </w:pPr>
      <w:r>
        <w:t>Languages</w:t>
      </w:r>
    </w:p>
    <w:p w14:paraId="1F5FA90F">
      <w:r>
        <w:rPr>
          <w:rFonts w:ascii="Calibri" w:hAnsi="Calibri"/>
          <w:b w:val="0"/>
          <w:i w:val="0"/>
          <w:sz w:val="22"/>
        </w:rPr>
        <w:t>Arabic: Native</w:t>
      </w:r>
    </w:p>
    <w:p w14:paraId="79A4F227">
      <w:r>
        <w:rPr>
          <w:rFonts w:ascii="Calibri" w:hAnsi="Calibri"/>
          <w:b w:val="0"/>
          <w:i w:val="0"/>
          <w:sz w:val="22"/>
        </w:rPr>
        <w:t>English: Professional Proficiency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097FE0"/>
    <w:rsid w:val="4530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97D"/>
      <w:sz w:val="2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Ezz Mohamed</cp:lastModifiedBy>
  <dcterms:modified xsi:type="dcterms:W3CDTF">2025-06-21T14:21:58Z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738DE2916ED04BD688DC995470DEC0A6_12</vt:lpwstr>
  </property>
</Properties>
</file>